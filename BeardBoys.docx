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135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9450"/>
      </w:tblGrid>
      <w:tr w:rsidR="00D42A38" w14:paraId="796A77B3" w14:textId="77777777" w:rsidTr="00D42A38">
        <w:tc>
          <w:tcPr>
            <w:tcW w:w="9450" w:type="dxa"/>
          </w:tcPr>
          <w:p w14:paraId="63DB9185" w14:textId="7D643084" w:rsidR="00D42A38" w:rsidRDefault="00000000" w:rsidP="0063680F">
            <w:pPr>
              <w:pStyle w:val="Title"/>
            </w:pPr>
            <w:sdt>
              <w:sdtPr>
                <w:id w:val="1768968992"/>
                <w:placeholder>
                  <w:docPart w:val="A4209B5C7878462292704F178480480A"/>
                </w:placeholder>
                <w15:appearance w15:val="hidden"/>
              </w:sdtPr>
              <w:sdtContent>
                <w:r w:rsidR="00300C83">
                  <w:t xml:space="preserve">Project </w:t>
                </w:r>
                <w:proofErr w:type="gramStart"/>
                <w:r w:rsidR="00300C83">
                  <w:t>Name :</w:t>
                </w:r>
                <w:proofErr w:type="gramEnd"/>
                <w:r w:rsidR="00300C83">
                  <w:br/>
                  <w:t>BearDboys</w:t>
                </w:r>
              </w:sdtContent>
            </w:sdt>
            <w:r w:rsidR="00D42A38">
              <w:t xml:space="preserve"> </w:t>
            </w:r>
          </w:p>
        </w:tc>
      </w:tr>
      <w:tr w:rsidR="00D42A38" w14:paraId="191B2191" w14:textId="77777777" w:rsidTr="00D42A38">
        <w:tc>
          <w:tcPr>
            <w:tcW w:w="9450" w:type="dxa"/>
          </w:tcPr>
          <w:p w14:paraId="047F0CCF" w14:textId="399629D3" w:rsidR="00D42A38" w:rsidRDefault="00000000" w:rsidP="00D42A38">
            <w:pPr>
              <w:pStyle w:val="Subtitle"/>
            </w:pPr>
            <w:sdt>
              <w:sdtPr>
                <w:id w:val="454913466"/>
                <w:placeholder>
                  <w:docPart w:val="EC09A94476EC4F3D9A8F983DFCA88084"/>
                </w:placeholder>
                <w15:appearance w15:val="hidden"/>
              </w:sdtPr>
              <w:sdtContent>
                <w:r w:rsidR="00300C83">
                  <w:t>March 16,2023</w:t>
                </w:r>
              </w:sdtContent>
            </w:sdt>
            <w:r w:rsidR="00D42A38">
              <w:t xml:space="preserve"> </w:t>
            </w:r>
          </w:p>
        </w:tc>
      </w:tr>
    </w:tbl>
    <w:p w14:paraId="40E36C47" w14:textId="5C2B306E" w:rsidR="00325DA6" w:rsidRDefault="00325DA6" w:rsidP="00325DA6"/>
    <w:p w14:paraId="7FEDD515" w14:textId="621480C3" w:rsidR="00377CEB" w:rsidRDefault="00377CEB" w:rsidP="00325DA6"/>
    <w:p w14:paraId="479C95AD" w14:textId="78EEC16A" w:rsidR="00377CEB" w:rsidRPr="00325DA6" w:rsidRDefault="00377CEB" w:rsidP="00325DA6">
      <w:r>
        <w:rPr>
          <w:noProof/>
        </w:rPr>
        <w:drawing>
          <wp:inline distT="0" distB="0" distL="0" distR="0" wp14:anchorId="1C0DB784" wp14:editId="60226D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EEC9A" wp14:editId="7F3DDF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A6E6" w14:textId="77777777" w:rsidR="003312ED" w:rsidRDefault="00000000" w:rsidP="00325DA6">
      <w:pPr>
        <w:pStyle w:val="Heading1"/>
        <w:spacing w:before="0"/>
      </w:pPr>
      <w:sdt>
        <w:sdtPr>
          <w:alias w:val="Overview:"/>
          <w:tag w:val="Overview:"/>
          <w:id w:val="1877890496"/>
          <w:placeholder>
            <w:docPart w:val="D0C685B964D245B5A878F077331ADD6A"/>
          </w:placeholder>
          <w:temporary/>
          <w:showingPlcHdr/>
          <w15:appearance w15:val="hidden"/>
        </w:sdtPr>
        <w:sdtContent>
          <w:r w:rsidR="000A0612" w:rsidRPr="00D42A38">
            <w:t>Overview</w:t>
          </w:r>
        </w:sdtContent>
      </w:sdt>
    </w:p>
    <w:p w14:paraId="59B8ADDB" w14:textId="77777777" w:rsidR="003312ED" w:rsidRPr="00712016" w:rsidRDefault="00000000" w:rsidP="00D42A38">
      <w:pPr>
        <w:pStyle w:val="Heading2"/>
        <w:rPr>
          <w:sz w:val="28"/>
          <w:szCs w:val="28"/>
        </w:rPr>
      </w:pPr>
      <w:sdt>
        <w:sdtPr>
          <w:rPr>
            <w:sz w:val="28"/>
            <w:szCs w:val="28"/>
          </w:rPr>
          <w:id w:val="-257369583"/>
          <w:placeholder>
            <w:docPart w:val="DEDF888AEEFB499EA0EAF9728F8B1012"/>
          </w:placeholder>
          <w:showingPlcHdr/>
          <w15:appearance w15:val="hidden"/>
        </w:sdtPr>
        <w:sdtContent>
          <w:r w:rsidR="00D42A38" w:rsidRPr="00712016">
            <w:rPr>
              <w:sz w:val="28"/>
              <w:szCs w:val="28"/>
            </w:rPr>
            <w:t>Project background and description</w:t>
          </w:r>
        </w:sdtContent>
      </w:sdt>
      <w:r w:rsidR="00D42A38" w:rsidRPr="00712016">
        <w:rPr>
          <w:sz w:val="28"/>
          <w:szCs w:val="28"/>
        </w:rPr>
        <w:t xml:space="preserve"> 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3E92715F" w14:textId="77777777" w:rsidTr="00971F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1CF27E68" w14:textId="77777777" w:rsidR="005D4DC9" w:rsidRDefault="0087771F" w:rsidP="007664E8">
            <w:r>
              <w:rPr>
                <w:noProof/>
              </w:rPr>
              <w:drawing>
                <wp:inline distT="0" distB="0" distL="0" distR="0" wp14:anchorId="126B21B1" wp14:editId="32F8307C">
                  <wp:extent cx="194503" cy="194503"/>
                  <wp:effectExtent l="0" t="0" r="0" b="0"/>
                  <wp:docPr id="179667356" name="Graphic 1" descr="Badge Tick1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67356" name="Graphic 179667356" descr="Badge Tick1 with solid fill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3" cy="19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2" w:type="pct"/>
            <w:shd w:val="clear" w:color="auto" w:fill="auto"/>
          </w:tcPr>
          <w:p w14:paraId="6C16B7B4" w14:textId="17B77A40" w:rsidR="005D4DC9" w:rsidRPr="00712016" w:rsidRDefault="00300C83" w:rsidP="00300C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712016">
              <w:rPr>
                <w:sz w:val="24"/>
                <w:szCs w:val="24"/>
              </w:rPr>
              <w:t>BeardBoys</w:t>
            </w:r>
            <w:proofErr w:type="spellEnd"/>
            <w:r w:rsidRPr="00712016">
              <w:rPr>
                <w:sz w:val="24"/>
                <w:szCs w:val="24"/>
              </w:rPr>
              <w:t xml:space="preserve"> website is a platform designed to provide products related to men's facial hair care. Th</w:t>
            </w:r>
            <w:r w:rsidR="009C6C93">
              <w:rPr>
                <w:sz w:val="24"/>
                <w:szCs w:val="24"/>
              </w:rPr>
              <w:t>is</w:t>
            </w:r>
            <w:r w:rsidRPr="00712016">
              <w:rPr>
                <w:sz w:val="24"/>
                <w:szCs w:val="24"/>
              </w:rPr>
              <w:t xml:space="preserve"> website typically </w:t>
            </w:r>
            <w:proofErr w:type="gramStart"/>
            <w:r w:rsidRPr="00712016">
              <w:rPr>
                <w:sz w:val="24"/>
                <w:szCs w:val="24"/>
              </w:rPr>
              <w:t>cater</w:t>
            </w:r>
            <w:proofErr w:type="gramEnd"/>
            <w:r w:rsidRPr="00712016">
              <w:rPr>
                <w:sz w:val="24"/>
                <w:szCs w:val="24"/>
              </w:rPr>
              <w:t xml:space="preserve"> to men who are looking to grow, maintain, and style their beards. </w:t>
            </w:r>
            <w:r w:rsidR="002717F0" w:rsidRPr="00712016">
              <w:rPr>
                <w:sz w:val="24"/>
                <w:szCs w:val="24"/>
              </w:rPr>
              <w:t>I</w:t>
            </w:r>
            <w:r w:rsidRPr="00712016">
              <w:rPr>
                <w:sz w:val="24"/>
                <w:szCs w:val="24"/>
              </w:rPr>
              <w:t>n</w:t>
            </w:r>
            <w:r w:rsidR="002717F0" w:rsidRPr="00712016">
              <w:rPr>
                <w:sz w:val="24"/>
                <w:szCs w:val="24"/>
              </w:rPr>
              <w:t xml:space="preserve"> addition to that it is an</w:t>
            </w:r>
            <w:r w:rsidRPr="00712016">
              <w:rPr>
                <w:sz w:val="24"/>
                <w:szCs w:val="24"/>
              </w:rPr>
              <w:t xml:space="preserve"> online store where visitors can purchase b</w:t>
            </w:r>
            <w:r w:rsidR="002717F0" w:rsidRPr="00712016">
              <w:rPr>
                <w:sz w:val="24"/>
                <w:szCs w:val="24"/>
              </w:rPr>
              <w:t>ody</w:t>
            </w:r>
            <w:r w:rsidRPr="00712016">
              <w:rPr>
                <w:sz w:val="24"/>
                <w:szCs w:val="24"/>
              </w:rPr>
              <w:t xml:space="preserve"> care products, </w:t>
            </w:r>
            <w:r w:rsidR="002717F0" w:rsidRPr="00712016">
              <w:rPr>
                <w:sz w:val="24"/>
                <w:szCs w:val="24"/>
              </w:rPr>
              <w:t>perfumes</w:t>
            </w:r>
            <w:r w:rsidRPr="00712016">
              <w:rPr>
                <w:sz w:val="24"/>
                <w:szCs w:val="24"/>
              </w:rPr>
              <w:t xml:space="preserve">, waxes, and </w:t>
            </w:r>
            <w:proofErr w:type="spellStart"/>
            <w:r w:rsidR="009C6C93">
              <w:rPr>
                <w:sz w:val="24"/>
                <w:szCs w:val="24"/>
              </w:rPr>
              <w:t>tshirt</w:t>
            </w:r>
            <w:proofErr w:type="spellEnd"/>
            <w:r w:rsidR="009C6C93">
              <w:rPr>
                <w:sz w:val="24"/>
                <w:szCs w:val="24"/>
              </w:rPr>
              <w:t xml:space="preserve"> (merchandises)</w:t>
            </w:r>
            <w:r w:rsidRPr="00712016">
              <w:rPr>
                <w:sz w:val="24"/>
                <w:szCs w:val="24"/>
              </w:rPr>
              <w:t>. A well-designed beard website can be an excellent resource for men looking to improve their facial hair grooming game.</w:t>
            </w:r>
          </w:p>
        </w:tc>
      </w:tr>
    </w:tbl>
    <w:p w14:paraId="13142274" w14:textId="77777777" w:rsidR="003312ED" w:rsidRDefault="003312ED"/>
    <w:p w14:paraId="067A86EC" w14:textId="0159B37A" w:rsidR="003312ED" w:rsidRDefault="00000000">
      <w:pPr>
        <w:pStyle w:val="Heading2"/>
      </w:pPr>
      <w:sdt>
        <w:sdtPr>
          <w:rPr>
            <w:sz w:val="28"/>
            <w:szCs w:val="28"/>
          </w:rPr>
          <w:id w:val="345529251"/>
          <w:placeholder>
            <w:docPart w:val="DB01B032D00B47848B3CE57B790320A6"/>
          </w:placeholder>
          <w15:appearance w15:val="hidden"/>
        </w:sdtPr>
        <w:sdtContent>
          <w:r w:rsidR="00300C83" w:rsidRPr="00712016">
            <w:rPr>
              <w:sz w:val="28"/>
              <w:szCs w:val="28"/>
            </w:rPr>
            <w:t>Home Page</w:t>
          </w:r>
        </w:sdtContent>
      </w:sdt>
      <w:r w:rsidR="00D42A38">
        <w:t xml:space="preserve"> </w:t>
      </w:r>
      <w:r w:rsidR="002717F0">
        <w:br/>
      </w:r>
      <w:r w:rsidR="00725D8E">
        <w:t xml:space="preserve">    </w:t>
      </w:r>
      <w:r w:rsidR="002717F0">
        <w:t xml:space="preserve">Navigation Bar </w:t>
      </w:r>
    </w:p>
    <w:p w14:paraId="6F7C06C0" w14:textId="25572A5F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Logo</w:t>
      </w:r>
    </w:p>
    <w:p w14:paraId="1C014D44" w14:textId="6946F2FC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Products Dropdown (</w:t>
      </w:r>
      <w:proofErr w:type="spellStart"/>
      <w:proofErr w:type="gramStart"/>
      <w:r w:rsidRPr="00712016">
        <w:rPr>
          <w:sz w:val="22"/>
          <w:szCs w:val="22"/>
        </w:rPr>
        <w:t>Beards,Face</w:t>
      </w:r>
      <w:proofErr w:type="gramEnd"/>
      <w:r w:rsidRPr="00712016">
        <w:rPr>
          <w:sz w:val="22"/>
          <w:szCs w:val="22"/>
        </w:rPr>
        <w:t>,Body</w:t>
      </w:r>
      <w:proofErr w:type="spellEnd"/>
      <w:r w:rsidRPr="00712016">
        <w:rPr>
          <w:sz w:val="22"/>
          <w:szCs w:val="22"/>
        </w:rPr>
        <w:t>)</w:t>
      </w:r>
    </w:p>
    <w:p w14:paraId="61E49912" w14:textId="4FD9E9E9" w:rsidR="00725D8E" w:rsidRPr="00712016" w:rsidRDefault="00725D8E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Gift for Men</w:t>
      </w:r>
    </w:p>
    <w:p w14:paraId="3FA28987" w14:textId="6E54D46A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About Us</w:t>
      </w:r>
    </w:p>
    <w:p w14:paraId="4765D2EE" w14:textId="3B68B0CB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Wallet</w:t>
      </w:r>
    </w:p>
    <w:p w14:paraId="3A531F2F" w14:textId="6A4293D8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Cart</w:t>
      </w:r>
    </w:p>
    <w:p w14:paraId="172EB5B7" w14:textId="164E2C62" w:rsidR="002717F0" w:rsidRPr="00712016" w:rsidRDefault="002717F0" w:rsidP="002717F0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712016">
        <w:rPr>
          <w:sz w:val="22"/>
          <w:szCs w:val="22"/>
        </w:rPr>
        <w:t>Account Signup/Login</w:t>
      </w:r>
    </w:p>
    <w:p w14:paraId="77EF32F7" w14:textId="56475873" w:rsidR="002717F0" w:rsidRDefault="00000000" w:rsidP="00725D8E">
      <w:pPr>
        <w:pStyle w:val="Heading2"/>
        <w:numPr>
          <w:ilvl w:val="0"/>
          <w:numId w:val="0"/>
        </w:numPr>
        <w:ind w:left="720"/>
      </w:pPr>
      <w:sdt>
        <w:sdtPr>
          <w:id w:val="1883979939"/>
          <w:placeholder>
            <w:docPart w:val="605F680F71BD404AADDBF10A0F1B9014"/>
          </w:placeholder>
          <w15:appearance w15:val="hidden"/>
        </w:sdtPr>
        <w:sdtContent>
          <w:r w:rsidR="00725D8E">
            <w:t>Image Slider</w:t>
          </w:r>
          <w:r w:rsidR="00725D8E">
            <w:br/>
            <w:t>Top Seller</w:t>
          </w:r>
          <w:r w:rsidR="00725D8E">
            <w:br/>
            <w:t>Advertisement</w:t>
          </w:r>
          <w:r w:rsidR="00725D8E">
            <w:br/>
            <w:t>Trending Products</w:t>
          </w:r>
          <w:r w:rsidR="00725D8E">
            <w:br/>
            <w:t>Category Wise Products</w:t>
          </w:r>
          <w:r w:rsidR="00725D8E">
            <w:br/>
            <w:t>Most Searched</w:t>
          </w:r>
          <w:r w:rsidR="00725D8E">
            <w:br/>
            <w:t>Footer</w:t>
          </w:r>
        </w:sdtContent>
      </w:sdt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717F0" w14:paraId="34DB8DDE" w14:textId="77777777" w:rsidTr="00CE3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2E833534" w14:textId="0A1922D3" w:rsidR="002717F0" w:rsidRDefault="002717F0" w:rsidP="00CE3C6D"/>
        </w:tc>
        <w:tc>
          <w:tcPr>
            <w:tcW w:w="4692" w:type="pct"/>
            <w:shd w:val="clear" w:color="auto" w:fill="auto"/>
          </w:tcPr>
          <w:p w14:paraId="754A0CD7" w14:textId="77777777" w:rsidR="002717F0" w:rsidRDefault="002717F0" w:rsidP="00725D8E">
            <w:pPr>
              <w:pStyle w:val="TipText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095D6E" w14:textId="77777777" w:rsidR="002717F0" w:rsidRDefault="002717F0" w:rsidP="002717F0"/>
    <w:sdt>
      <w:sdtPr>
        <w:rPr>
          <w:rFonts w:cstheme="minorBidi"/>
          <w:b w:val="0"/>
          <w:bCs w:val="0"/>
          <w:color w:val="000000" w:themeColor="text1"/>
          <w:spacing w:val="0"/>
          <w:sz w:val="18"/>
        </w:rPr>
        <w:id w:val="1643768175"/>
        <w:placeholder>
          <w:docPart w:val="26AB3359AE004D7D83EA5D04D534CA3A"/>
        </w:placeholder>
        <w15:appearance w15:val="hidden"/>
      </w:sdtPr>
      <w:sdtEndPr>
        <w:rPr>
          <w:szCs w:val="24"/>
        </w:rPr>
      </w:sdtEndPr>
      <w:sdtContent>
        <w:p w14:paraId="1E0FC064" w14:textId="77777777" w:rsidR="00725D8E" w:rsidRPr="00712016" w:rsidRDefault="00725D8E" w:rsidP="00725D8E">
          <w:pPr>
            <w:pStyle w:val="Heading2"/>
            <w:rPr>
              <w:sz w:val="28"/>
              <w:szCs w:val="28"/>
            </w:rPr>
          </w:pPr>
          <w:r w:rsidRPr="00712016">
            <w:rPr>
              <w:sz w:val="28"/>
              <w:szCs w:val="28"/>
            </w:rPr>
            <w:t>Gift For Men Page</w:t>
          </w:r>
        </w:p>
        <w:p w14:paraId="57BE3C8A" w14:textId="23BB6BFB" w:rsidR="00725D8E" w:rsidRPr="00712016" w:rsidRDefault="00725D8E" w:rsidP="00725D8E">
          <w:pPr>
            <w:ind w:left="360"/>
            <w:rPr>
              <w:sz w:val="24"/>
              <w:szCs w:val="24"/>
            </w:rPr>
          </w:pPr>
          <w:r w:rsidRPr="00712016">
            <w:rPr>
              <w:sz w:val="24"/>
              <w:szCs w:val="24"/>
            </w:rPr>
            <w:t xml:space="preserve">Customized </w:t>
          </w:r>
          <w:r w:rsidR="00712016" w:rsidRPr="00712016">
            <w:rPr>
              <w:sz w:val="24"/>
              <w:szCs w:val="24"/>
            </w:rPr>
            <w:t xml:space="preserve">page for </w:t>
          </w:r>
          <w:r w:rsidRPr="00712016">
            <w:rPr>
              <w:sz w:val="24"/>
              <w:szCs w:val="24"/>
            </w:rPr>
            <w:t>gift packs of men</w:t>
          </w:r>
          <w:r w:rsidR="00712016" w:rsidRPr="00712016">
            <w:rPr>
              <w:sz w:val="24"/>
              <w:szCs w:val="24"/>
            </w:rPr>
            <w:t>’</w:t>
          </w:r>
          <w:r w:rsidRPr="00712016">
            <w:rPr>
              <w:sz w:val="24"/>
              <w:szCs w:val="24"/>
            </w:rPr>
            <w:t>s grooming kit</w:t>
          </w:r>
        </w:p>
      </w:sdtContent>
    </w:sdt>
    <w:p w14:paraId="051411C2" w14:textId="6B35FF03" w:rsidR="002717F0" w:rsidRDefault="002717F0" w:rsidP="002717F0"/>
    <w:p w14:paraId="364C9A2F" w14:textId="619B0153" w:rsidR="003312ED" w:rsidRPr="00712016" w:rsidRDefault="00000000">
      <w:pPr>
        <w:pStyle w:val="Heading2"/>
        <w:rPr>
          <w:sz w:val="28"/>
          <w:szCs w:val="28"/>
        </w:rPr>
      </w:pPr>
      <w:sdt>
        <w:sdtPr>
          <w:id w:val="673848302"/>
          <w:placeholder>
            <w:docPart w:val="4727B541E73E42718D0531514717D9DC"/>
          </w:placeholder>
          <w15:appearance w15:val="hidden"/>
        </w:sdtPr>
        <w:sdtEndPr>
          <w:rPr>
            <w:sz w:val="28"/>
            <w:szCs w:val="28"/>
          </w:rPr>
        </w:sdtEndPr>
        <w:sdtContent>
          <w:r w:rsidR="00725D8E" w:rsidRPr="00712016">
            <w:rPr>
              <w:sz w:val="28"/>
              <w:szCs w:val="28"/>
            </w:rPr>
            <w:t>Account Signup/Login Page</w:t>
          </w:r>
        </w:sdtContent>
      </w:sdt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580171EA" w14:textId="77777777" w:rsidTr="00BE3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33C3BEB6" w14:textId="121850D6" w:rsidR="005D4DC9" w:rsidRDefault="005D4DC9" w:rsidP="00712016">
            <w:pPr>
              <w:jc w:val="left"/>
            </w:pPr>
          </w:p>
        </w:tc>
        <w:tc>
          <w:tcPr>
            <w:tcW w:w="4692" w:type="pct"/>
            <w:shd w:val="clear" w:color="auto" w:fill="auto"/>
          </w:tcPr>
          <w:p w14:paraId="6376BF9A" w14:textId="77777777" w:rsidR="005D4DC9" w:rsidRPr="00712016" w:rsidRDefault="00300C83" w:rsidP="00300C83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>E-mail Address</w:t>
            </w:r>
          </w:p>
          <w:p w14:paraId="336228CA" w14:textId="77777777" w:rsidR="00300C83" w:rsidRPr="00712016" w:rsidRDefault="00300C83" w:rsidP="00300C83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lastRenderedPageBreak/>
              <w:t>D.O.B</w:t>
            </w:r>
          </w:p>
          <w:p w14:paraId="48CE5E16" w14:textId="77777777" w:rsidR="00300C83" w:rsidRPr="00712016" w:rsidRDefault="00300C83" w:rsidP="00300C83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>Username</w:t>
            </w:r>
          </w:p>
          <w:p w14:paraId="04EA7C84" w14:textId="77777777" w:rsidR="00300C83" w:rsidRPr="00712016" w:rsidRDefault="00300C83" w:rsidP="00300C83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>Password</w:t>
            </w:r>
          </w:p>
          <w:p w14:paraId="77782A73" w14:textId="41A22822" w:rsidR="00300C83" w:rsidRDefault="00300C83" w:rsidP="00300C83">
            <w:pPr>
              <w:pStyle w:val="TipText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636AF46" w14:textId="4E60DB26" w:rsidR="00712016" w:rsidRPr="00712016" w:rsidRDefault="00712016" w:rsidP="00712016">
      <w:pPr>
        <w:pStyle w:val="Heading2"/>
        <w:rPr>
          <w:sz w:val="28"/>
          <w:szCs w:val="28"/>
        </w:rPr>
      </w:pPr>
      <w:r w:rsidRPr="00712016">
        <w:rPr>
          <w:sz w:val="28"/>
          <w:szCs w:val="28"/>
        </w:rPr>
        <w:lastRenderedPageBreak/>
        <w:t xml:space="preserve">Cart </w:t>
      </w:r>
      <w:proofErr w:type="spellStart"/>
      <w:r w:rsidRPr="00712016">
        <w:rPr>
          <w:sz w:val="28"/>
          <w:szCs w:val="28"/>
        </w:rPr>
        <w:t>PopUp</w:t>
      </w:r>
      <w:proofErr w:type="spellEnd"/>
    </w:p>
    <w:p w14:paraId="74C42235" w14:textId="2E0DEB7A" w:rsidR="00712016" w:rsidRPr="00712016" w:rsidRDefault="00712016" w:rsidP="00712016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712016">
        <w:rPr>
          <w:sz w:val="22"/>
          <w:szCs w:val="22"/>
        </w:rPr>
        <w:t>Products and quantity</w:t>
      </w:r>
    </w:p>
    <w:p w14:paraId="670F6236" w14:textId="315FF5E9" w:rsidR="00712016" w:rsidRPr="00712016" w:rsidRDefault="00712016" w:rsidP="00712016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712016">
        <w:rPr>
          <w:sz w:val="22"/>
          <w:szCs w:val="22"/>
        </w:rPr>
        <w:t>Cart Value</w:t>
      </w:r>
    </w:p>
    <w:p w14:paraId="4969BAD8" w14:textId="3774ACDC" w:rsidR="00712016" w:rsidRPr="00712016" w:rsidRDefault="00712016" w:rsidP="00712016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712016">
        <w:rPr>
          <w:sz w:val="22"/>
          <w:szCs w:val="22"/>
        </w:rPr>
        <w:t>Checkout</w:t>
      </w:r>
    </w:p>
    <w:p w14:paraId="4A7C0CD4" w14:textId="77777777" w:rsidR="003312ED" w:rsidRDefault="003312ED"/>
    <w:p w14:paraId="1A7AF2B5" w14:textId="10887829" w:rsidR="003312ED" w:rsidRPr="00712016" w:rsidRDefault="00300C83">
      <w:pPr>
        <w:pStyle w:val="Heading2"/>
        <w:rPr>
          <w:sz w:val="28"/>
          <w:szCs w:val="28"/>
        </w:rPr>
      </w:pPr>
      <w:r w:rsidRPr="00712016">
        <w:rPr>
          <w:sz w:val="28"/>
          <w:szCs w:val="28"/>
        </w:rPr>
        <w:t>Payment Page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762D1349" w14:textId="77777777" w:rsidTr="00BE3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79BDB7AF" w14:textId="49E1E9AC" w:rsidR="005D4DC9" w:rsidRDefault="005D4DC9" w:rsidP="007664E8"/>
        </w:tc>
        <w:tc>
          <w:tcPr>
            <w:tcW w:w="4692" w:type="pct"/>
            <w:shd w:val="clear" w:color="auto" w:fill="auto"/>
          </w:tcPr>
          <w:p w14:paraId="7023BAB8" w14:textId="728F6CAF" w:rsidR="005D4DC9" w:rsidRPr="00712016" w:rsidRDefault="00300C83" w:rsidP="00300C83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>Address Selection</w:t>
            </w:r>
          </w:p>
          <w:p w14:paraId="034960BA" w14:textId="14BBB4AD" w:rsidR="00300C83" w:rsidRPr="00712016" w:rsidRDefault="00300C83" w:rsidP="00300C83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>Order Summary</w:t>
            </w:r>
          </w:p>
          <w:p w14:paraId="4446FE1D" w14:textId="5A37A12E" w:rsidR="00300C83" w:rsidRPr="00712016" w:rsidRDefault="00300C83" w:rsidP="00300C83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12016">
              <w:rPr>
                <w:sz w:val="22"/>
                <w:szCs w:val="22"/>
              </w:rPr>
              <w:t xml:space="preserve">Payment </w:t>
            </w:r>
            <w:proofErr w:type="gramStart"/>
            <w:r w:rsidRPr="00712016">
              <w:rPr>
                <w:sz w:val="22"/>
                <w:szCs w:val="22"/>
              </w:rPr>
              <w:t>Method( UPI</w:t>
            </w:r>
            <w:proofErr w:type="gramEnd"/>
            <w:r w:rsidRPr="00712016">
              <w:rPr>
                <w:sz w:val="22"/>
                <w:szCs w:val="22"/>
              </w:rPr>
              <w:t>, COD, Credit/Debit Card)</w:t>
            </w:r>
          </w:p>
          <w:p w14:paraId="7E3C9BAC" w14:textId="7E74073F" w:rsidR="00300C83" w:rsidRDefault="00300C83" w:rsidP="00300C83">
            <w:pPr>
              <w:pStyle w:val="TipText"/>
              <w:ind w:left="7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A49D6D3" w14:textId="77777777" w:rsidR="003312ED" w:rsidRDefault="003312ED"/>
    <w:sectPr w:rsidR="003312ED" w:rsidSect="00E218A3">
      <w:footerReference w:type="default" r:id="rId1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06478" w14:textId="77777777" w:rsidR="00D4666E" w:rsidRDefault="00D4666E">
      <w:pPr>
        <w:spacing w:after="0" w:line="240" w:lineRule="auto"/>
      </w:pPr>
      <w:r>
        <w:separator/>
      </w:r>
    </w:p>
  </w:endnote>
  <w:endnote w:type="continuationSeparator" w:id="0">
    <w:p w14:paraId="40B8AEFB" w14:textId="77777777" w:rsidR="00D4666E" w:rsidRDefault="00D4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5480A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1896" w14:textId="77777777" w:rsidR="00D4666E" w:rsidRDefault="00D4666E">
      <w:pPr>
        <w:spacing w:after="0" w:line="240" w:lineRule="auto"/>
      </w:pPr>
      <w:r>
        <w:separator/>
      </w:r>
    </w:p>
  </w:footnote>
  <w:footnote w:type="continuationSeparator" w:id="0">
    <w:p w14:paraId="07A3BCEB" w14:textId="77777777" w:rsidR="00D4666E" w:rsidRDefault="00D46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5E744F"/>
    <w:multiLevelType w:val="hybridMultilevel"/>
    <w:tmpl w:val="A06E110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2D94D2D"/>
    <w:multiLevelType w:val="hybridMultilevel"/>
    <w:tmpl w:val="A4608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5260"/>
    <w:multiLevelType w:val="hybridMultilevel"/>
    <w:tmpl w:val="FE76B5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16395A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16395A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16395A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16395A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16395A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16395A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16395A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16395A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16395A" w:themeColor="accent1" w:themeShade="BF"/>
      </w:rPr>
    </w:lvl>
  </w:abstractNum>
  <w:abstractNum w:abstractNumId="15" w15:restartNumberingAfterBreak="0">
    <w:nsid w:val="631911F3"/>
    <w:multiLevelType w:val="hybridMultilevel"/>
    <w:tmpl w:val="A7365C7A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6359155E"/>
    <w:multiLevelType w:val="hybridMultilevel"/>
    <w:tmpl w:val="CF8EF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16395A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6395A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6395A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16395A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16395A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16395A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16395A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16395A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16395A" w:themeColor="accent1" w:themeShade="BF"/>
      </w:rPr>
    </w:lvl>
  </w:abstractNum>
  <w:num w:numId="1" w16cid:durableId="363289122">
    <w:abstractNumId w:val="9"/>
  </w:num>
  <w:num w:numId="2" w16cid:durableId="1773436715">
    <w:abstractNumId w:val="17"/>
  </w:num>
  <w:num w:numId="3" w16cid:durableId="394398141">
    <w:abstractNumId w:val="17"/>
    <w:lvlOverride w:ilvl="0">
      <w:startOverride w:val="1"/>
    </w:lvlOverride>
  </w:num>
  <w:num w:numId="4" w16cid:durableId="65955723">
    <w:abstractNumId w:val="10"/>
  </w:num>
  <w:num w:numId="5" w16cid:durableId="900142883">
    <w:abstractNumId w:val="7"/>
  </w:num>
  <w:num w:numId="6" w16cid:durableId="1106651772">
    <w:abstractNumId w:val="6"/>
  </w:num>
  <w:num w:numId="7" w16cid:durableId="1284071850">
    <w:abstractNumId w:val="5"/>
  </w:num>
  <w:num w:numId="8" w16cid:durableId="2023974801">
    <w:abstractNumId w:val="4"/>
  </w:num>
  <w:num w:numId="9" w16cid:durableId="815872695">
    <w:abstractNumId w:val="8"/>
  </w:num>
  <w:num w:numId="10" w16cid:durableId="551623239">
    <w:abstractNumId w:val="3"/>
  </w:num>
  <w:num w:numId="11" w16cid:durableId="1153762191">
    <w:abstractNumId w:val="2"/>
  </w:num>
  <w:num w:numId="12" w16cid:durableId="1139957664">
    <w:abstractNumId w:val="1"/>
  </w:num>
  <w:num w:numId="13" w16cid:durableId="1142621376">
    <w:abstractNumId w:val="0"/>
  </w:num>
  <w:num w:numId="14" w16cid:durableId="8878826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1148622">
    <w:abstractNumId w:val="14"/>
  </w:num>
  <w:num w:numId="16" w16cid:durableId="1632787292">
    <w:abstractNumId w:val="12"/>
  </w:num>
  <w:num w:numId="17" w16cid:durableId="1878348841">
    <w:abstractNumId w:val="16"/>
  </w:num>
  <w:num w:numId="18" w16cid:durableId="1385911570">
    <w:abstractNumId w:val="15"/>
  </w:num>
  <w:num w:numId="19" w16cid:durableId="793866408">
    <w:abstractNumId w:val="13"/>
  </w:num>
  <w:num w:numId="20" w16cid:durableId="177197300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83"/>
    <w:rsid w:val="000232EA"/>
    <w:rsid w:val="00023DA4"/>
    <w:rsid w:val="000277C5"/>
    <w:rsid w:val="00083B37"/>
    <w:rsid w:val="000A0612"/>
    <w:rsid w:val="000B3ABF"/>
    <w:rsid w:val="000B4CCC"/>
    <w:rsid w:val="000E3526"/>
    <w:rsid w:val="001067A1"/>
    <w:rsid w:val="00175DE0"/>
    <w:rsid w:val="001A728E"/>
    <w:rsid w:val="001D3121"/>
    <w:rsid w:val="001E042A"/>
    <w:rsid w:val="00206A9A"/>
    <w:rsid w:val="00225505"/>
    <w:rsid w:val="002717F0"/>
    <w:rsid w:val="00300C83"/>
    <w:rsid w:val="00325DA6"/>
    <w:rsid w:val="003312ED"/>
    <w:rsid w:val="00377CEB"/>
    <w:rsid w:val="00385CDF"/>
    <w:rsid w:val="004018C1"/>
    <w:rsid w:val="00446879"/>
    <w:rsid w:val="00471213"/>
    <w:rsid w:val="004727F4"/>
    <w:rsid w:val="0047771A"/>
    <w:rsid w:val="004A0A8D"/>
    <w:rsid w:val="004C5EC7"/>
    <w:rsid w:val="004E0E4E"/>
    <w:rsid w:val="00535D67"/>
    <w:rsid w:val="00575B92"/>
    <w:rsid w:val="005D4DC9"/>
    <w:rsid w:val="005F7999"/>
    <w:rsid w:val="00626EDA"/>
    <w:rsid w:val="0063680F"/>
    <w:rsid w:val="006401F4"/>
    <w:rsid w:val="006802D1"/>
    <w:rsid w:val="006C025B"/>
    <w:rsid w:val="006C3A7B"/>
    <w:rsid w:val="006D7FF8"/>
    <w:rsid w:val="00704472"/>
    <w:rsid w:val="00712016"/>
    <w:rsid w:val="00725D8E"/>
    <w:rsid w:val="00791457"/>
    <w:rsid w:val="007F372E"/>
    <w:rsid w:val="008471C0"/>
    <w:rsid w:val="0087771F"/>
    <w:rsid w:val="008D5E06"/>
    <w:rsid w:val="008D6D77"/>
    <w:rsid w:val="008E631E"/>
    <w:rsid w:val="00914873"/>
    <w:rsid w:val="00954BFF"/>
    <w:rsid w:val="00963CF3"/>
    <w:rsid w:val="00971F80"/>
    <w:rsid w:val="009B1731"/>
    <w:rsid w:val="009C0227"/>
    <w:rsid w:val="009C6C93"/>
    <w:rsid w:val="009E2B16"/>
    <w:rsid w:val="00A54D52"/>
    <w:rsid w:val="00A67AE6"/>
    <w:rsid w:val="00AA316B"/>
    <w:rsid w:val="00AC794B"/>
    <w:rsid w:val="00B04D5B"/>
    <w:rsid w:val="00B05004"/>
    <w:rsid w:val="00B80D0D"/>
    <w:rsid w:val="00BC1FD2"/>
    <w:rsid w:val="00BD7D71"/>
    <w:rsid w:val="00BE3695"/>
    <w:rsid w:val="00C244A1"/>
    <w:rsid w:val="00C305F6"/>
    <w:rsid w:val="00C76CE4"/>
    <w:rsid w:val="00C92C41"/>
    <w:rsid w:val="00C94B82"/>
    <w:rsid w:val="00CA22D1"/>
    <w:rsid w:val="00CA5EC9"/>
    <w:rsid w:val="00D212E6"/>
    <w:rsid w:val="00D42A38"/>
    <w:rsid w:val="00D4666E"/>
    <w:rsid w:val="00D50009"/>
    <w:rsid w:val="00D57E3E"/>
    <w:rsid w:val="00D840D6"/>
    <w:rsid w:val="00DB24CB"/>
    <w:rsid w:val="00DF5013"/>
    <w:rsid w:val="00E218A3"/>
    <w:rsid w:val="00E41C52"/>
    <w:rsid w:val="00E9640A"/>
    <w:rsid w:val="00ED7DC4"/>
    <w:rsid w:val="00F1586E"/>
    <w:rsid w:val="00F37B71"/>
    <w:rsid w:val="00FB568E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7020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4E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4B82"/>
    <w:pPr>
      <w:keepNext/>
      <w:keepLines/>
      <w:spacing w:before="600" w:after="240" w:line="240" w:lineRule="auto"/>
      <w:outlineLvl w:val="0"/>
    </w:pPr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C52"/>
    <w:pPr>
      <w:keepNext/>
      <w:keepLines/>
      <w:numPr>
        <w:numId w:val="4"/>
      </w:numPr>
      <w:spacing w:before="360" w:after="120" w:line="240" w:lineRule="auto"/>
      <w:outlineLvl w:val="1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6395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D42A38"/>
    <w:pPr>
      <w:spacing w:after="0" w:line="420" w:lineRule="exact"/>
    </w:pPr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"/>
    <w:rsid w:val="00D42A38"/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D42A38"/>
    <w:pPr>
      <w:numPr>
        <w:ilvl w:val="1"/>
      </w:numPr>
      <w:spacing w:before="80" w:after="0" w:line="280" w:lineRule="exact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D42A38"/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94B82"/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C5DBF0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1C52"/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5294D4" w:themeColor="accent1" w:themeTint="99"/>
        <w:left w:val="single" w:sz="4" w:space="0" w:color="5294D4" w:themeColor="accent1" w:themeTint="99"/>
        <w:bottom w:val="single" w:sz="4" w:space="0" w:color="5294D4" w:themeColor="accent1" w:themeTint="99"/>
        <w:right w:val="single" w:sz="4" w:space="0" w:color="5294D4" w:themeColor="accent1" w:themeTint="99"/>
        <w:insideH w:val="single" w:sz="4" w:space="0" w:color="5294D4" w:themeColor="accent1" w:themeTint="99"/>
        <w:insideV w:val="single" w:sz="4" w:space="0" w:color="5294D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D79" w:themeColor="accent1"/>
          <w:left w:val="single" w:sz="4" w:space="0" w:color="1E4D79" w:themeColor="accent1"/>
          <w:bottom w:val="single" w:sz="4" w:space="0" w:color="1E4D79" w:themeColor="accent1"/>
          <w:right w:val="single" w:sz="4" w:space="0" w:color="1E4D79" w:themeColor="accent1"/>
          <w:insideH w:val="nil"/>
          <w:insideV w:val="nil"/>
        </w:tcBorders>
        <w:shd w:val="clear" w:color="auto" w:fill="1E4D79" w:themeFill="accent1"/>
      </w:tcPr>
    </w:tblStylePr>
    <w:tblStylePr w:type="lastRow">
      <w:rPr>
        <w:b/>
        <w:bCs/>
      </w:rPr>
      <w:tblPr/>
      <w:tcPr>
        <w:tcBorders>
          <w:top w:val="double" w:sz="4" w:space="0" w:color="1E4D7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BF0" w:themeFill="accent1" w:themeFillTint="33"/>
      </w:tcPr>
    </w:tblStylePr>
    <w:tblStylePr w:type="band1Horz">
      <w:tblPr/>
      <w:tcPr>
        <w:shd w:val="clear" w:color="auto" w:fill="C5DBF0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1E4D79" w:themeColor="accent1"/>
        <w:left w:val="single" w:sz="4" w:space="0" w:color="1E4D79" w:themeColor="accent1"/>
        <w:bottom w:val="single" w:sz="4" w:space="0" w:color="1E4D79" w:themeColor="accent1"/>
        <w:right w:val="single" w:sz="4" w:space="0" w:color="1E4D79" w:themeColor="accent1"/>
        <w:insideH w:val="single" w:sz="4" w:space="0" w:color="1E4D79" w:themeColor="accent1"/>
        <w:insideV w:val="single" w:sz="4" w:space="0" w:color="1E4D79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C5DBF0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E4D79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16395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16395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16395A" w:themeColor="accent1" w:themeShade="BF"/>
        <w:bottom w:val="single" w:sz="4" w:space="10" w:color="16395A" w:themeColor="accent1" w:themeShade="BF"/>
      </w:pBdr>
      <w:spacing w:before="360" w:after="360"/>
      <w:ind w:left="864" w:right="864"/>
      <w:jc w:val="center"/>
    </w:pPr>
    <w:rPr>
      <w:i/>
      <w:iCs/>
      <w:color w:val="16395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16395A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16395A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16395A" w:themeColor="accent1" w:themeShade="BF"/>
        <w:left w:val="single" w:sz="2" w:space="10" w:color="16395A" w:themeColor="accent1" w:themeShade="BF"/>
        <w:bottom w:val="single" w:sz="2" w:space="10" w:color="16395A" w:themeColor="accent1" w:themeShade="BF"/>
        <w:right w:val="single" w:sz="2" w:space="10" w:color="16395A" w:themeColor="accent1" w:themeShade="BF"/>
      </w:pBdr>
      <w:ind w:left="1152" w:right="1152"/>
    </w:pPr>
    <w:rPr>
      <w:rFonts w:eastAsiaTheme="minorEastAsia"/>
      <w:i/>
      <w:iCs/>
      <w:color w:val="16395A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EB450E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Info">
    <w:name w:val="Info"/>
    <w:basedOn w:val="Normal"/>
    <w:qFormat/>
    <w:rsid w:val="009C0227"/>
    <w:pPr>
      <w:keepNext/>
      <w:spacing w:before="120" w:after="120" w:line="240" w:lineRule="auto"/>
    </w:pPr>
  </w:style>
  <w:style w:type="character" w:styleId="Emphasis">
    <w:name w:val="Emphasis"/>
    <w:uiPriority w:val="20"/>
    <w:qFormat/>
    <w:rsid w:val="004E0E4E"/>
    <w:rPr>
      <w:b/>
      <w:i w:val="0"/>
      <w:iCs/>
      <w:color w:val="auto"/>
    </w:rPr>
  </w:style>
  <w:style w:type="paragraph" w:styleId="ListParagraph">
    <w:name w:val="List Paragraph"/>
    <w:basedOn w:val="Normal"/>
    <w:uiPriority w:val="34"/>
    <w:unhideWhenUsed/>
    <w:qFormat/>
    <w:rsid w:val="002717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usiness%20project%20scope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209B5C7878462292704F17848048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C9FA88-4B65-4F83-8D9E-AB67189AD5FC}"/>
      </w:docPartPr>
      <w:docPartBody>
        <w:p w:rsidR="00203551" w:rsidRDefault="004B46BD">
          <w:pPr>
            <w:pStyle w:val="A4209B5C7878462292704F178480480A"/>
          </w:pPr>
          <w:r w:rsidRPr="00D42A38">
            <w:t>Arbitrage Financial</w:t>
          </w:r>
          <w:r>
            <w:br/>
          </w:r>
          <w:r w:rsidRPr="00D42A38">
            <w:t>Project Scope</w:t>
          </w:r>
        </w:p>
      </w:docPartBody>
    </w:docPart>
    <w:docPart>
      <w:docPartPr>
        <w:name w:val="EC09A94476EC4F3D9A8F983DFCA880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580F6-B039-4BEA-9D66-D1882A0661E7}"/>
      </w:docPartPr>
      <w:docPartBody>
        <w:p w:rsidR="00203551" w:rsidRDefault="004B46BD">
          <w:pPr>
            <w:pStyle w:val="EC09A94476EC4F3D9A8F983DFCA88084"/>
          </w:pPr>
          <w:r w:rsidRPr="00D42A38">
            <w:t>January 10, 2023</w:t>
          </w:r>
        </w:p>
      </w:docPartBody>
    </w:docPart>
    <w:docPart>
      <w:docPartPr>
        <w:name w:val="D0C685B964D245B5A878F077331ADD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C37F9-A801-4632-A8F5-BDF6B5C5C99E}"/>
      </w:docPartPr>
      <w:docPartBody>
        <w:p w:rsidR="00203551" w:rsidRDefault="004B46BD">
          <w:pPr>
            <w:pStyle w:val="D0C685B964D245B5A878F077331ADD6A"/>
          </w:pPr>
          <w:r w:rsidRPr="00D42A38">
            <w:t>Overview</w:t>
          </w:r>
        </w:p>
      </w:docPartBody>
    </w:docPart>
    <w:docPart>
      <w:docPartPr>
        <w:name w:val="DEDF888AEEFB499EA0EAF9728F8B1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1BAD1C-FF63-456C-BC71-0E048F21E16A}"/>
      </w:docPartPr>
      <w:docPartBody>
        <w:p w:rsidR="00203551" w:rsidRDefault="004B46BD">
          <w:pPr>
            <w:pStyle w:val="DEDF888AEEFB499EA0EAF9728F8B1012"/>
          </w:pPr>
          <w:r w:rsidRPr="00D42A38">
            <w:t>Project background and description</w:t>
          </w:r>
        </w:p>
      </w:docPartBody>
    </w:docPart>
    <w:docPart>
      <w:docPartPr>
        <w:name w:val="DB01B032D00B47848B3CE57B79032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87A5FE-7A8E-4C2F-A51C-6F781CE1AF59}"/>
      </w:docPartPr>
      <w:docPartBody>
        <w:p w:rsidR="00203551" w:rsidRDefault="004B46BD">
          <w:pPr>
            <w:pStyle w:val="DB01B032D00B47848B3CE57B790320A6"/>
          </w:pPr>
          <w:r w:rsidRPr="00D42A38">
            <w:t>Project scope</w:t>
          </w:r>
        </w:p>
      </w:docPartBody>
    </w:docPart>
    <w:docPart>
      <w:docPartPr>
        <w:name w:val="4727B541E73E42718D0531514717D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D4A5A-8F07-4928-9E92-2BB97AE80040}"/>
      </w:docPartPr>
      <w:docPartBody>
        <w:p w:rsidR="00203551" w:rsidRDefault="004B46BD">
          <w:pPr>
            <w:pStyle w:val="4727B541E73E42718D0531514717D9DC"/>
          </w:pPr>
          <w:r w:rsidRPr="00D42A38">
            <w:t>High-level requirements</w:t>
          </w:r>
        </w:p>
      </w:docPartBody>
    </w:docPart>
    <w:docPart>
      <w:docPartPr>
        <w:name w:val="605F680F71BD404AADDBF10A0F1B9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34BC06-A721-402D-81D4-5943F814762C}"/>
      </w:docPartPr>
      <w:docPartBody>
        <w:p w:rsidR="00203551" w:rsidRDefault="004B46BD" w:rsidP="004B46BD">
          <w:pPr>
            <w:pStyle w:val="605F680F71BD404AADDBF10A0F1B9014"/>
          </w:pPr>
          <w:r w:rsidRPr="00D42A38">
            <w:t>High-level requirements</w:t>
          </w:r>
        </w:p>
      </w:docPartBody>
    </w:docPart>
    <w:docPart>
      <w:docPartPr>
        <w:name w:val="26AB3359AE004D7D83EA5D04D534C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6E8E7-0FCA-47D9-BA58-C445BBE918EA}"/>
      </w:docPartPr>
      <w:docPartBody>
        <w:p w:rsidR="00203551" w:rsidRDefault="004B46BD" w:rsidP="004B46BD">
          <w:pPr>
            <w:pStyle w:val="26AB3359AE004D7D83EA5D04D534CA3A"/>
          </w:pPr>
          <w:r w:rsidRPr="00D42A38">
            <w:t>High-level requirements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BD"/>
    <w:rsid w:val="001D76F2"/>
    <w:rsid w:val="00203551"/>
    <w:rsid w:val="004B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209B5C7878462292704F178480480A">
    <w:name w:val="A4209B5C7878462292704F178480480A"/>
  </w:style>
  <w:style w:type="paragraph" w:customStyle="1" w:styleId="EC09A94476EC4F3D9A8F983DFCA88084">
    <w:name w:val="EC09A94476EC4F3D9A8F983DFCA88084"/>
  </w:style>
  <w:style w:type="paragraph" w:customStyle="1" w:styleId="D0C685B964D245B5A878F077331ADD6A">
    <w:name w:val="D0C685B964D245B5A878F077331ADD6A"/>
  </w:style>
  <w:style w:type="paragraph" w:customStyle="1" w:styleId="DEDF888AEEFB499EA0EAF9728F8B1012">
    <w:name w:val="DEDF888AEEFB499EA0EAF9728F8B1012"/>
  </w:style>
  <w:style w:type="paragraph" w:customStyle="1" w:styleId="DB01B032D00B47848B3CE57B790320A6">
    <w:name w:val="DB01B032D00B47848B3CE57B790320A6"/>
  </w:style>
  <w:style w:type="paragraph" w:customStyle="1" w:styleId="4727B541E73E42718D0531514717D9DC">
    <w:name w:val="4727B541E73E42718D0531514717D9DC"/>
  </w:style>
  <w:style w:type="character" w:styleId="Emphasis">
    <w:name w:val="Emphasis"/>
    <w:uiPriority w:val="20"/>
    <w:qFormat/>
    <w:rPr>
      <w:b/>
      <w:i w:val="0"/>
      <w:iCs/>
      <w:color w:val="auto"/>
    </w:rPr>
  </w:style>
  <w:style w:type="paragraph" w:customStyle="1" w:styleId="605F680F71BD404AADDBF10A0F1B9014">
    <w:name w:val="605F680F71BD404AADDBF10A0F1B9014"/>
    <w:rsid w:val="004B46BD"/>
  </w:style>
  <w:style w:type="paragraph" w:customStyle="1" w:styleId="26AB3359AE004D7D83EA5D04D534CA3A">
    <w:name w:val="26AB3359AE004D7D83EA5D04D534CA3A"/>
    <w:rsid w:val="004B46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2927813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1E4D79"/>
      </a:accent1>
      <a:accent2>
        <a:srgbClr val="C3A71D"/>
      </a:accent2>
      <a:accent3>
        <a:srgbClr val="DDEAF6"/>
      </a:accent3>
      <a:accent4>
        <a:srgbClr val="5363FA"/>
      </a:accent4>
      <a:accent5>
        <a:srgbClr val="87A5A8"/>
      </a:accent5>
      <a:accent6>
        <a:srgbClr val="F58059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08FA0C-F875-49AF-BEB0-FE57B328794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46271AEA-BC85-4EDB-85A5-6D0A33AE5C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FDA719-D6A8-4490-BF7F-788CEB4C553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Business project scope report</Template>
  <TotalTime>0</TotalTime>
  <Pages>3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2023-03-14T07:37:00Z</dcterms:created>
  <dcterms:modified xsi:type="dcterms:W3CDTF">2023-03-14T13:02:00Z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